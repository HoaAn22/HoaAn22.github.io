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941FF">
      <w:pPr>
        <w:numPr>
          <w:ilvl w:val="0"/>
          <w:numId w:val="11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Tìm hiểu về các thuật ngữ trong train mô hình</w:t>
      </w:r>
    </w:p>
    <w:p w14:paraId="1377EDA1">
      <w:pPr>
        <w:numPr>
          <w:numId w:val="0"/>
        </w:num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fldChar w:fldCharType="begin"/>
      </w:r>
      <w:r>
        <w:rPr>
          <w:rFonts w:hint="default" w:ascii="Times New Roman" w:hAnsi="Times New Roman"/>
          <w:sz w:val="26"/>
          <w:szCs w:val="26"/>
          <w:lang w:val="vi-VN"/>
        </w:rPr>
        <w:instrText xml:space="preserve"> HYPERLINK "https://phamdinhkhanh.github.io/deepai-book/ch_ml/index_OvfAndUdf.html" </w:instrText>
      </w:r>
      <w:r>
        <w:rPr>
          <w:rFonts w:hint="default" w:ascii="Times New Roman" w:hAnsi="Times New Roman"/>
          <w:sz w:val="26"/>
          <w:szCs w:val="26"/>
          <w:lang w:val="vi-VN"/>
        </w:rPr>
        <w:fldChar w:fldCharType="separate"/>
      </w:r>
      <w:r>
        <w:rPr>
          <w:rStyle w:val="51"/>
          <w:rFonts w:hint="default" w:ascii="Times New Roman" w:hAnsi="Times New Roman"/>
          <w:sz w:val="26"/>
          <w:szCs w:val="26"/>
          <w:lang w:val="vi-VN"/>
        </w:rPr>
        <w:t>https://phamdinhkhanh.github.io/deepai-book/ch_ml/index_OvfAndUdf.html</w:t>
      </w:r>
      <w:r>
        <w:rPr>
          <w:rFonts w:hint="default" w:ascii="Times New Roman" w:hAnsi="Times New Roman"/>
          <w:sz w:val="26"/>
          <w:szCs w:val="26"/>
          <w:lang w:val="vi-VN"/>
        </w:rPr>
        <w:fldChar w:fldCharType="end"/>
      </w:r>
    </w:p>
    <w:p w14:paraId="0511EC64">
      <w:pPr>
        <w:numPr>
          <w:numId w:val="0"/>
        </w:num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fldChar w:fldCharType="begin"/>
      </w:r>
      <w:r>
        <w:rPr>
          <w:rFonts w:hint="default" w:ascii="Times New Roman" w:hAnsi="Times New Roman"/>
          <w:sz w:val="26"/>
          <w:szCs w:val="26"/>
          <w:lang w:val="vi-VN"/>
        </w:rPr>
        <w:instrText xml:space="preserve"> HYPERLINK "https://nttuan8.com/bai-10-cac-ky-thuat-co-ban-trong-deep-learning/" </w:instrText>
      </w:r>
      <w:r>
        <w:rPr>
          <w:rFonts w:hint="default" w:ascii="Times New Roman" w:hAnsi="Times New Roman"/>
          <w:sz w:val="26"/>
          <w:szCs w:val="26"/>
          <w:lang w:val="vi-VN"/>
        </w:rPr>
        <w:fldChar w:fldCharType="separate"/>
      </w:r>
      <w:r>
        <w:rPr>
          <w:rStyle w:val="51"/>
          <w:rFonts w:hint="default" w:ascii="Times New Roman" w:hAnsi="Times New Roman"/>
          <w:sz w:val="26"/>
          <w:szCs w:val="26"/>
          <w:lang w:val="vi-VN"/>
        </w:rPr>
        <w:t>https://nttuan8.com/bai-10-cac-ky-thuat-co-ban-trong-deep-learning/</w:t>
      </w:r>
      <w:r>
        <w:rPr>
          <w:rFonts w:hint="default" w:ascii="Times New Roman" w:hAnsi="Times New Roman"/>
          <w:sz w:val="26"/>
          <w:szCs w:val="26"/>
          <w:lang w:val="vi-VN"/>
        </w:rPr>
        <w:fldChar w:fldCharType="end"/>
      </w:r>
    </w:p>
    <w:p w14:paraId="6ED741CF">
      <w:pPr>
        <w:numPr>
          <w:numId w:val="0"/>
        </w:num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fldChar w:fldCharType="begin"/>
      </w:r>
      <w:r>
        <w:rPr>
          <w:rFonts w:hint="default" w:ascii="Times New Roman" w:hAnsi="Times New Roman"/>
          <w:sz w:val="26"/>
          <w:szCs w:val="26"/>
          <w:lang w:val="vi-VN"/>
        </w:rPr>
        <w:instrText xml:space="preserve"> HYPERLINK "https://viblo.asia/p/the-bias-variance-decomposition-eW65Gm3YZDO" </w:instrText>
      </w:r>
      <w:r>
        <w:rPr>
          <w:rFonts w:hint="default" w:ascii="Times New Roman" w:hAnsi="Times New Roman"/>
          <w:sz w:val="26"/>
          <w:szCs w:val="26"/>
          <w:lang w:val="vi-VN"/>
        </w:rPr>
        <w:fldChar w:fldCharType="separate"/>
      </w:r>
      <w:r>
        <w:rPr>
          <w:rStyle w:val="51"/>
          <w:rFonts w:hint="default" w:ascii="Times New Roman" w:hAnsi="Times New Roman"/>
          <w:sz w:val="26"/>
          <w:szCs w:val="26"/>
          <w:lang w:val="vi-VN"/>
        </w:rPr>
        <w:t>https://viblo.asia/p/the-bias-variance-decomposition-eW65Gm3YZDO</w:t>
      </w:r>
      <w:r>
        <w:rPr>
          <w:rFonts w:hint="default" w:ascii="Times New Roman" w:hAnsi="Times New Roman"/>
          <w:sz w:val="26"/>
          <w:szCs w:val="26"/>
          <w:lang w:val="vi-VN"/>
        </w:rPr>
        <w:fldChar w:fldCharType="end"/>
      </w:r>
    </w:p>
    <w:p w14:paraId="693CBF39">
      <w:pPr>
        <w:numPr>
          <w:numId w:val="0"/>
        </w:numPr>
        <w:rPr>
          <w:rFonts w:hint="default" w:ascii="Times New Roman" w:hAnsi="Times New Roman"/>
          <w:sz w:val="26"/>
          <w:szCs w:val="26"/>
          <w:lang w:val="vi-VN"/>
        </w:rPr>
      </w:pPr>
      <w:bookmarkStart w:id="0" w:name="_GoBack"/>
      <w:bookmarkEnd w:id="0"/>
    </w:p>
    <w:p w14:paraId="7608284E">
      <w:pPr>
        <w:numPr>
          <w:ilvl w:val="0"/>
          <w:numId w:val="11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69A8CE7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144"/>
      <w:cols w:space="72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5516ECF7"/>
    <w:multiLevelType w:val="singleLevel"/>
    <w:tmpl w:val="5516ECF7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4933C8B"/>
    <w:rsid w:val="517F19D3"/>
    <w:rsid w:val="7B2445D9"/>
    <w:rsid w:val="7C36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60" w:lineRule="auto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2024-10-15T17:16:00Z</dcterms:created>
  <dc:creator>An Tran</dc:creator>
  <cp:lastModifiedBy>An Tran</cp:lastModifiedBy>
  <dcterms:modified xsi:type="dcterms:W3CDTF">2024-10-25T09:41:24Z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586312EC1DC247A49A14E6C242E7D896_12</vt:lpwstr>
  </property>
</Properties>
</file>